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92"/>
        <w:gridCol w:w="3312"/>
        <w:gridCol w:w="1944"/>
        <w:gridCol w:w="2088"/>
        <w:gridCol w:w="216"/>
        <w:gridCol w:w="936"/>
      </w:tblGrid>
      <w:tr w14:paraId="3733D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7F6D2">
            <w:pPr>
              <w:jc w:val="center"/>
            </w:pPr>
            <w:r>
              <w:drawing>
                <wp:inline distT="0" distB="0" distL="114300" distR="114300">
                  <wp:extent cx="530225" cy="521970"/>
                  <wp:effectExtent l="0" t="0" r="3175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2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B349A">
            <w:pPr>
              <w:spacing w:after="20"/>
              <w:jc w:val="center"/>
            </w:pPr>
            <w:r>
              <w:rPr>
                <w:rFonts w:ascii="Arial" w:hAnsi="Arial"/>
                <w:b/>
                <w:color w:val="6E6E6E"/>
                <w:sz w:val="21"/>
              </w:rPr>
              <w:t>SAVEETHA SCHOOL OF ENGINEERING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1"/>
              </w:rPr>
              <w:t>SAVEETHA INSTITUTE OF MEDICAL AND TECHNICAL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1"/>
              </w:rPr>
              <w:t>SCIENCES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0"/>
              </w:rPr>
              <w:t>DEPARTMENT OF COMPUTER SCIENCE AND ENGINEERING</w:t>
            </w:r>
          </w:p>
        </w:tc>
        <w:tc>
          <w:tcPr>
            <w:tcW w:w="345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C583">
            <w:pPr>
              <w:jc w:val="center"/>
            </w:pPr>
            <w:r>
              <w:drawing>
                <wp:inline distT="0" distB="0" distL="114300" distR="114300">
                  <wp:extent cx="530225" cy="53022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69D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592" w:type="dxa"/>
            <w:gridSpan w:val="2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19CE890E"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COURSE NAME:</w:t>
            </w:r>
          </w:p>
        </w:tc>
        <w:tc>
          <w:tcPr>
            <w:tcW w:w="2592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14577C1D"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Theory of Computation</w:t>
            </w:r>
          </w:p>
        </w:tc>
        <w:tc>
          <w:tcPr>
            <w:tcW w:w="2592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202AF57A"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COURSE CODE:</w:t>
            </w:r>
          </w:p>
        </w:tc>
        <w:tc>
          <w:tcPr>
            <w:tcW w:w="2592" w:type="dxa"/>
            <w:gridSpan w:val="2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8D2ADC4"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CSA13</w:t>
            </w:r>
          </w:p>
        </w:tc>
      </w:tr>
    </w:tbl>
    <w:p w14:paraId="210A080E">
      <w:pPr>
        <w:pBdr>
          <w:bottom w:val="double" w:color="000000" w:sz="14" w:space="1"/>
        </w:pBdr>
        <w:spacing w:before="440" w:after="360"/>
      </w:pPr>
    </w:p>
    <w:p w14:paraId="39D666F4">
      <w:pPr>
        <w:spacing w:after="240"/>
      </w:pPr>
      <w:r>
        <w:rPr>
          <w:rFonts w:ascii="Times New Roman" w:hAnsi="Times New Roman"/>
          <w:sz w:val="21"/>
        </w:rPr>
        <w:t>COURSE OUTCOME COVERED</w:t>
      </w:r>
    </w:p>
    <w:p w14:paraId="5ACF6F1B">
      <w:pPr>
        <w:spacing w:after="460"/>
        <w:ind w:left="29"/>
      </w:pPr>
      <w:r>
        <w:rPr>
          <w:b/>
          <w:sz w:val="22"/>
        </w:rPr>
        <w:t>CO2: Design Finite Automata DFA, NFA, ε-NFA and demonstrate their equivalence for</w:t>
      </w:r>
      <w:r>
        <w:rPr>
          <w:b/>
          <w:sz w:val="22"/>
        </w:rPr>
        <w:br w:type="textWrapping"/>
      </w:r>
      <w:r>
        <w:rPr>
          <w:b/>
          <w:sz w:val="22"/>
        </w:rPr>
        <w:t>recognizing regular languages. (BL:3)</w:t>
      </w:r>
    </w:p>
    <w:p w14:paraId="69D84635">
      <w:pPr>
        <w:spacing w:after="680"/>
      </w:pPr>
      <w:r>
        <w:rPr>
          <w:i/>
          <w:sz w:val="21"/>
        </w:rPr>
        <w:t>Assessment Tool Weightage: 20%</w:t>
      </w:r>
    </w:p>
    <w:p w14:paraId="2414EC49">
      <w:pPr>
        <w:pBdr>
          <w:bottom w:val="double" w:color="000000" w:sz="14" w:space="1"/>
        </w:pBdr>
        <w:spacing w:after="48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2"/>
        <w:gridCol w:w="2880"/>
      </w:tblGrid>
      <w:tr w14:paraId="1E189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EE0479">
            <w:r>
              <w:rPr>
                <w:sz w:val="21"/>
              </w:rPr>
              <w:t>QUESTIONS: 2</w:t>
            </w:r>
            <w:r>
              <w:br w:type="textWrapping"/>
            </w:r>
            <w:r>
              <w:rPr>
                <w:sz w:val="21"/>
              </w:rPr>
              <w:t>Duration: 1 Hour</w:t>
            </w:r>
          </w:p>
        </w:tc>
        <w:tc>
          <w:tcPr>
            <w:tcW w:w="5184" w:type="dxa"/>
          </w:tcPr>
          <w:p w14:paraId="53E4414A">
            <w:pPr>
              <w:jc w:val="right"/>
            </w:pPr>
            <w:r>
              <w:rPr>
                <w:sz w:val="21"/>
              </w:rPr>
              <w:t>Total Marks:50</w:t>
            </w:r>
          </w:p>
        </w:tc>
      </w:tr>
    </w:tbl>
    <w:p w14:paraId="4F9AB96B">
      <w:pPr>
        <w:spacing w:before="300" w:after="920"/>
        <w:jc w:val="center"/>
      </w:pPr>
      <w:r>
        <w:rPr>
          <w:rFonts w:ascii="Times New Roman" w:hAnsi="Times New Roman"/>
          <w:b/>
          <w:sz w:val="34"/>
        </w:rPr>
        <w:t>Scenario Based</w:t>
      </w:r>
    </w:p>
    <w:p w14:paraId="43B98895">
      <w:pPr>
        <w:pBdr>
          <w:bottom w:val="double" w:color="000000" w:sz="14" w:space="1"/>
        </w:pBdr>
        <w:spacing w:after="340"/>
      </w:pPr>
    </w:p>
    <w:p w14:paraId="24162061">
      <w:pPr>
        <w:spacing w:before="20" w:after="300"/>
      </w:pPr>
      <w:r>
        <w:rPr>
          <w:i/>
          <w:sz w:val="21"/>
        </w:rPr>
        <w:t>Code of Conduct:</w:t>
      </w:r>
    </w:p>
    <w:p w14:paraId="20FF9342">
      <w:pPr>
        <w:spacing w:after="80" w:line="264" w:lineRule="auto"/>
      </w:pPr>
      <w:r>
        <w:rPr>
          <w:i/>
          <w:sz w:val="21"/>
        </w:rPr>
        <w:t xml:space="preserve">I </w:t>
      </w:r>
      <w:r>
        <w:rPr>
          <w:rFonts w:hint="default"/>
          <w:i/>
          <w:sz w:val="21"/>
          <w:lang w:val="en-GB"/>
        </w:rPr>
        <w:t>K.SUSHRUTH(192411073)</w:t>
      </w:r>
      <w:r>
        <w:rPr>
          <w:i/>
          <w:sz w:val="21"/>
        </w:rPr>
        <w:t xml:space="preserve"> certify that this submission is my original work and that I have</w:t>
      </w:r>
      <w:r>
        <w:rPr>
          <w:i/>
          <w:sz w:val="21"/>
        </w:rPr>
        <w:br w:type="textWrapping"/>
      </w:r>
      <w:r>
        <w:rPr>
          <w:i/>
          <w:sz w:val="21"/>
        </w:rPr>
        <w:t>adhered to the guidelines specified for this assessment.</w:t>
      </w:r>
      <w:r>
        <w:rPr>
          <w:i/>
          <w:sz w:val="21"/>
        </w:rPr>
        <w:br w:type="textWrapping"/>
      </w:r>
      <w:r>
        <w:rPr>
          <w:i/>
          <w:sz w:val="21"/>
        </w:rPr>
        <w:t>I understand that any violation of academic integrity rules will result in disciplinary action.</w:t>
      </w:r>
    </w:p>
    <w:p w14:paraId="3B56791C">
      <w:pPr>
        <w:spacing w:before="200"/>
        <w:rPr>
          <w:rFonts w:hint="default"/>
          <w:lang w:val="en-GB"/>
        </w:rPr>
      </w:pPr>
      <w:r>
        <w:rPr>
          <w:i/>
          <w:sz w:val="21"/>
        </w:rPr>
        <w:t>Signature of the student:</w:t>
      </w:r>
      <w:r>
        <w:rPr>
          <w:rFonts w:hint="default"/>
          <w:i/>
          <w:sz w:val="21"/>
          <w:lang w:val="en-GB"/>
        </w:rPr>
        <w:t xml:space="preserve"> K.SUSHRUTH</w:t>
      </w:r>
    </w:p>
    <w:p w14:paraId="10262509">
      <w:r>
        <w:br w:type="page"/>
      </w:r>
    </w:p>
    <w:p w14:paraId="57B20DB3">
      <w:pPr>
        <w:pStyle w:val="2"/>
        <w:spacing w:before="160" w:after="100"/>
        <w:rPr>
          <w:color w:val="auto"/>
        </w:rPr>
      </w:pPr>
      <w:r>
        <w:rPr>
          <w:color w:val="auto"/>
        </w:rPr>
        <w:t>QUESTION 1: SMART SECURITY SYSTEM USING REGULAR EXPRESSION</w:t>
      </w:r>
    </w:p>
    <w:p w14:paraId="12CF7D90">
      <w:pPr>
        <w:rPr>
          <w:color w:val="auto"/>
        </w:rPr>
      </w:pPr>
      <w:r>
        <w:rPr>
          <w:color w:val="auto"/>
        </w:rPr>
        <w:t>Aim: To validate an access sequence that starts with 'a', contains zero or more 'b' symbols, and ends with 'c'.</w:t>
      </w:r>
    </w:p>
    <w:p w14:paraId="3C824198">
      <w:pPr>
        <w:rPr>
          <w:color w:val="auto"/>
        </w:rPr>
      </w:pPr>
      <w:r>
        <w:rPr>
          <w:color w:val="auto"/>
        </w:rPr>
        <w:t>Regular Expression: ab*c</w:t>
      </w:r>
    </w:p>
    <w:p w14:paraId="730D9249">
      <w:pPr>
        <w:rPr>
          <w:color w:val="auto"/>
        </w:rPr>
      </w:pPr>
      <w:r>
        <w:rPr>
          <w:color w:val="auto"/>
        </w:rPr>
        <w:t>Explanation:</w:t>
      </w:r>
    </w:p>
    <w:p w14:paraId="2A1232F9">
      <w:pPr>
        <w:pStyle w:val="23"/>
        <w:rPr>
          <w:color w:val="auto"/>
        </w:rPr>
      </w:pPr>
      <w:r>
        <w:rPr>
          <w:color w:val="auto"/>
        </w:rPr>
        <w:t>'a' represents a valid ID scan and must appear first.</w:t>
      </w:r>
    </w:p>
    <w:p w14:paraId="6D24B4DD">
      <w:pPr>
        <w:pStyle w:val="23"/>
        <w:rPr>
          <w:color w:val="auto"/>
        </w:rPr>
      </w:pPr>
      <w:r>
        <w:rPr>
          <w:color w:val="auto"/>
        </w:rPr>
        <w:t>'b*' represents zero or more biometric verification checks.</w:t>
      </w:r>
    </w:p>
    <w:p w14:paraId="7741C45F">
      <w:pPr>
        <w:pStyle w:val="23"/>
        <w:rPr>
          <w:color w:val="auto"/>
        </w:rPr>
      </w:pPr>
      <w:r>
        <w:rPr>
          <w:color w:val="auto"/>
        </w:rPr>
        <w:t>'c' represents door access confirmation and must appear last.</w:t>
      </w:r>
    </w:p>
    <w:p w14:paraId="0BDDC6AB">
      <w:pPr>
        <w:rPr>
          <w:color w:val="auto"/>
        </w:rPr>
      </w:pPr>
      <w:r>
        <w:rPr>
          <w:color w:val="auto"/>
        </w:rPr>
        <w:t>C++ Program:</w:t>
      </w:r>
    </w:p>
    <w:p w14:paraId="757F51EB">
      <w:pPr>
        <w:spacing w:after="0"/>
        <w:ind w:left="216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#include &lt;iostream&gt;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#include &lt;string&gt;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using namespace std;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bool isValid(const string&amp; s)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if (s.length() &lt; 2 || s[0] != 'a' || s.back() != 'c')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return false;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(int i = 1; i &lt; (int)s.length() - 1; i++)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if (s[i] != 'b')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return false;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return true;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int main()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string s;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"Enter access sequence: 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cin &gt;&gt; s;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if (isValid(s))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cout &lt;&lt; "VALID ACCESS SEQUENCE\\n";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else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cout &lt;&lt; "INVALID ACCESS SEQUENCE\\n";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"\\nTesting examples:\\n";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string tests[] = {"ac", "abc", "abbc", "abbbc", "bac", "ab", "abcc"};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(const string&amp; x : tests)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cout &lt;&lt; x &lt;&lt; " : " &lt;&lt; (isValid(x) ? "Accepted" : "Rejected") &lt;&lt; '\\n';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return 0;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</w:p>
    <w:p w14:paraId="65466A9F">
      <w:pPr>
        <w:rPr>
          <w:color w:val="auto"/>
        </w:rPr>
      </w:pPr>
      <w:r>
        <w:rPr>
          <w:color w:val="auto"/>
        </w:rPr>
        <w:t>Sample Output:</w:t>
      </w:r>
    </w:p>
    <w:p w14:paraId="3E3A7EEF">
      <w:pPr>
        <w:spacing w:after="0"/>
        <w:ind w:left="216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Enter access sequence: abbc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VALID ACCESS SEQUENCE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Testing examples: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ac : Accepted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abc : Accepted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abbc : Accepted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abbbc : Accepted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bac : Rejected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ab : Rejected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abcc : Rejected</w:t>
      </w:r>
    </w:p>
    <w:p w14:paraId="4C27B94F">
      <w:pPr>
        <w:pStyle w:val="2"/>
        <w:spacing w:before="160" w:after="100"/>
        <w:rPr>
          <w:color w:val="auto"/>
        </w:rPr>
      </w:pPr>
      <w:r>
        <w:rPr>
          <w:color w:val="auto"/>
        </w:rPr>
        <w:t>QUESTION 2: DFA MINIMIZATION FOR PIN PATTERN VALIDATION</w:t>
      </w:r>
    </w:p>
    <w:p w14:paraId="56241115">
      <w:pPr>
        <w:rPr>
          <w:color w:val="auto"/>
        </w:rPr>
      </w:pPr>
      <w:r>
        <w:rPr>
          <w:color w:val="auto"/>
        </w:rPr>
        <w:t>Given patterns: bbbc, bca, c, ca, caaaaaa.</w:t>
      </w:r>
    </w:p>
    <w:p w14:paraId="3A229075">
      <w:pPr>
        <w:rPr>
          <w:color w:val="auto"/>
        </w:rPr>
      </w:pPr>
      <w:r>
        <w:rPr>
          <w:color w:val="auto"/>
        </w:rPr>
        <w:t>Note: The question supplies example strings but no original DFA diagram or transition table. The program below constructs a DFA that accepts exactly these five strings, then minimizes it using partition refinement.</w:t>
      </w:r>
    </w:p>
    <w:p w14:paraId="5DDC25DE">
      <w:pPr>
        <w:rPr>
          <w:color w:val="auto"/>
        </w:rPr>
      </w:pPr>
      <w:r>
        <w:rPr>
          <w:color w:val="auto"/>
        </w:rPr>
        <w:t>C++ Program (C++17):</w:t>
      </w:r>
    </w:p>
    <w:p w14:paraId="57ADFA88">
      <w:pPr>
        <w:spacing w:after="0"/>
        <w:ind w:left="216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#include &lt;iostream&gt;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#include &lt;vector&gt;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#include &lt;string&gt;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#include &lt;map&gt;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#include &lt;algorithm&gt;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using namespace std;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const string alphabet = "abc";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struct DFA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vector&lt;map&lt;char, int&gt;&gt; trans;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vector&lt;bool&gt; finalState;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int start = 0;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int addState(bool isFinal = false)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trans.push_back({});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finalState.push_back(isFinal);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return (int)trans.size() - 1;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void addTransition(int from, char ch, int to)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trans[from][ch] = to;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bool accepts(const string&amp; input) const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int state = start;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for (char ch : input)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auto it = trans[state].find(ch);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if (it == trans[state].end()) return false;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state = it-&gt;second;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return finalState[state];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DFA buildDFA()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DFA dfa;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dfa.addState();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vector&lt;string&gt; patterns = {"bbbc", "bca", "c", "ca", "caaaaaa"};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(const string&amp; word : patterns)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int state = 0;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for (char ch : word)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if (!dfa.trans[state].count(ch))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int next = dfa.addState();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dfa.addTransition(state, ch, next);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state = dfa.trans[state].at(ch);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dfa.finalState[state] = true;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int dead = dfa.addState();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(int state = 0; state &lt; (int)dfa.trans.size(); state++)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for (char ch : alphabet)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if (!dfa.trans[state].count(ch))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dfa.addTransition(state, ch, dead);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(char ch : alphabet)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dfa.addTransition(dead, ch, dead);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return dfa;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DFA minimizeDFA(const DFA&amp; dfa)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int n = (int)dfa.trans.size();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vector&lt;int&gt; group(n);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(int i = 0; i &lt; n; i++)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group[i] = dfa.finalState[i] ? 1 : 0;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while (true)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map&lt;vector&lt;int&gt;, int&gt; groupMap;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vector&lt;int&gt; newGroup(n);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for (int s = 0; s &lt; n; s++)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vector&lt;int&gt; signature = {dfa.finalState[s] ? 1 : 0};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for (char ch : alphabet)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signature.push_back(group[dfa.trans[s].at(ch)]);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if (!groupMap.count(signature))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   groupMap[signature] = (int)groupMap.size();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newGroup[s] = groupMap[signature];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if (newGroup == group) break;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group = newGroup;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int count = *max_element(group.begin(), group.end()) + 1;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DFA result;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(int i = 0; i &lt; count; i++) result.addState();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result.start = group[dfa.start];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(int s = 0; s &lt; n; s++)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if (dfa.finalState[s]) result.finalState[group[s]] = true;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for (char ch : alphabet)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result.addTransition(group[s], ch, group[dfa.trans[s].at(ch)]);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return result;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int main()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DFA original = buildDFA();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DFA minimized = minimizeDFA(original);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"Original DFA states: " &lt;&lt; original.trans.size() &lt;&lt; '\\n';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"Minimized DFA states: " &lt;&lt; minimized.trans.size() &lt;&lt; '\\n';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vector&lt;string&gt; tests =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"bbbc", "bca", "c", "ca", "caaaaaa",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"bc", "bb", "cc", "caaaaaaa"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"\\nTEST RESULTS\\n";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for (const string&amp; input : tests) {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bool before = original.accepts(input);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bool after = minimized.accepts(input);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cout &lt;&lt; input &lt;&lt; " : " &lt;&lt; (after ? "ACCEPTED" : "REJECTED")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         &lt;&lt; " | Equivalent: " &lt;&lt; (before == after ? "YES" : "NO") &lt;&lt; '\\n';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}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cout &lt;&lt; "\\nDFA minimization completed successfully.\\n";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 xml:space="preserve">    return 0;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}</w:t>
      </w:r>
    </w:p>
    <w:p w14:paraId="26DFADCE">
      <w:pPr>
        <w:rPr>
          <w:color w:val="auto"/>
        </w:rPr>
      </w:pPr>
      <w:r>
        <w:rPr>
          <w:color w:val="auto"/>
        </w:rPr>
        <w:t>How to compile and run in VS Code (Windows):</w:t>
      </w:r>
    </w:p>
    <w:p w14:paraId="2144B846">
      <w:pPr>
        <w:spacing w:after="0"/>
        <w:ind w:left="216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g++ -std=c++17 exp2.cpp -o exp2.exe</w:t>
      </w:r>
      <w:r>
        <w:rPr>
          <w:color w:val="auto"/>
        </w:rPr>
        <w:br w:type="textWrapping"/>
      </w:r>
      <w:r>
        <w:rPr>
          <w:rFonts w:ascii="Consolas" w:hAnsi="Consolas" w:eastAsia="Consolas"/>
          <w:color w:val="auto"/>
          <w:sz w:val="16"/>
        </w:rPr>
        <w:t>.\exp2.exe</w:t>
      </w:r>
    </w:p>
    <w:p w14:paraId="41211FAD">
      <w:pPr>
        <w:rPr>
          <w:color w:val="auto"/>
        </w:rPr>
      </w:pPr>
      <w:r>
        <w:rPr>
          <w:color w:val="auto"/>
        </w:rPr>
        <w:t>Expected validation results: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098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0E8646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Input</w:t>
            </w:r>
          </w:p>
        </w:tc>
        <w:tc>
          <w:tcPr>
            <w:tcW w:w="5184" w:type="dxa"/>
          </w:tcPr>
          <w:p w14:paraId="4D082D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Expected Result</w:t>
            </w:r>
          </w:p>
        </w:tc>
      </w:tr>
      <w:tr w14:paraId="2ABF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15C59E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bbbc</w:t>
            </w:r>
          </w:p>
        </w:tc>
        <w:tc>
          <w:tcPr>
            <w:tcW w:w="5184" w:type="dxa"/>
          </w:tcPr>
          <w:p w14:paraId="18A112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Accepted</w:t>
            </w:r>
          </w:p>
        </w:tc>
      </w:tr>
      <w:tr w14:paraId="0C49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319266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bca</w:t>
            </w:r>
          </w:p>
        </w:tc>
        <w:tc>
          <w:tcPr>
            <w:tcW w:w="5184" w:type="dxa"/>
          </w:tcPr>
          <w:p w14:paraId="216C10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Accepted</w:t>
            </w:r>
          </w:p>
        </w:tc>
      </w:tr>
      <w:tr w14:paraId="5A9A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6E6D15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tcPr>
            <w:tcW w:w="5184" w:type="dxa"/>
          </w:tcPr>
          <w:p w14:paraId="321BB0E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Accepted</w:t>
            </w:r>
          </w:p>
        </w:tc>
      </w:tr>
      <w:tr w14:paraId="0B00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0EB5E2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ca</w:t>
            </w:r>
          </w:p>
        </w:tc>
        <w:tc>
          <w:tcPr>
            <w:tcW w:w="5184" w:type="dxa"/>
          </w:tcPr>
          <w:p w14:paraId="1A5256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Accepted</w:t>
            </w:r>
          </w:p>
        </w:tc>
      </w:tr>
      <w:tr w14:paraId="2947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142A58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caaaaaa</w:t>
            </w:r>
          </w:p>
        </w:tc>
        <w:tc>
          <w:tcPr>
            <w:tcW w:w="5184" w:type="dxa"/>
          </w:tcPr>
          <w:p w14:paraId="52B2A3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Accepted</w:t>
            </w:r>
          </w:p>
        </w:tc>
      </w:tr>
      <w:tr w14:paraId="143B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2BDB75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bc</w:t>
            </w:r>
          </w:p>
        </w:tc>
        <w:tc>
          <w:tcPr>
            <w:tcW w:w="5184" w:type="dxa"/>
          </w:tcPr>
          <w:p w14:paraId="031E64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Rejected</w:t>
            </w:r>
          </w:p>
        </w:tc>
      </w:tr>
      <w:tr w14:paraId="7B73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6684D6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bb</w:t>
            </w:r>
          </w:p>
        </w:tc>
        <w:tc>
          <w:tcPr>
            <w:tcW w:w="5184" w:type="dxa"/>
          </w:tcPr>
          <w:p w14:paraId="24C014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Rejected</w:t>
            </w:r>
          </w:p>
        </w:tc>
      </w:tr>
      <w:tr w14:paraId="60A2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6FF295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cc</w:t>
            </w:r>
          </w:p>
        </w:tc>
        <w:tc>
          <w:tcPr>
            <w:tcW w:w="5184" w:type="dxa"/>
          </w:tcPr>
          <w:p w14:paraId="11E045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Rejected</w:t>
            </w:r>
          </w:p>
        </w:tc>
      </w:tr>
      <w:tr w14:paraId="65A6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4" w:type="dxa"/>
          </w:tcPr>
          <w:p w14:paraId="153D52B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caaaaaaa</w:t>
            </w:r>
          </w:p>
        </w:tc>
        <w:tc>
          <w:tcPr>
            <w:tcW w:w="5184" w:type="dxa"/>
          </w:tcPr>
          <w:p w14:paraId="1D4A0F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Rejected</w:t>
            </w:r>
          </w:p>
        </w:tc>
      </w:tr>
    </w:tbl>
    <w:p w14:paraId="0441201E">
      <w:pPr>
        <w:pStyle w:val="2"/>
        <w:spacing w:before="160" w:after="100"/>
        <w:rPr>
          <w:color w:val="auto"/>
        </w:rPr>
      </w:pPr>
      <w:r>
        <w:rPr>
          <w:color w:val="auto"/>
        </w:rPr>
        <w:t>CONCLUSION</w:t>
      </w:r>
    </w:p>
    <w:p w14:paraId="658DD50D">
      <w:pPr>
        <w:rPr>
          <w:color w:val="auto"/>
        </w:rPr>
      </w:pPr>
      <w:r>
        <w:rPr>
          <w:color w:val="auto"/>
        </w:rPr>
        <w:t>Question 1 uses the regular expression ab*c to validate security access sequences. Question 2 constructs and minimizes a DFA for the five listed strings and checks that the original and minimized DFAs accept the same test inputs.</w:t>
      </w:r>
      <w:bookmarkStart w:id="0" w:name="_GoBack"/>
      <w:bookmarkEnd w:id="0"/>
    </w:p>
    <w:sectPr>
      <w:pgSz w:w="12240" w:h="15840"/>
      <w:pgMar w:top="792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A9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842</Words>
  <Characters>4735</Characters>
  <Lines>0</Lines>
  <Paragraphs>0</Paragraphs>
  <TotalTime>2</TotalTime>
  <ScaleCrop>false</ScaleCrop>
  <LinksUpToDate>false</LinksUpToDate>
  <CharactersWithSpaces>6146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SushruthRoyal Karupulla</cp:lastModifiedBy>
  <dcterms:modified xsi:type="dcterms:W3CDTF">2026-10-28T04:56:29Z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49F8D53002A1402EBCB07ACEF96AA69A_13</vt:lpwstr>
  </property>
</Properties>
</file>